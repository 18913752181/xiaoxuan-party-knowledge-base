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6E3DD">
      <w:pPr>
        <w:pStyle w:val="3"/>
        <w:jc w:val="center"/>
        <w:rPr>
          <w:sz w:val="36"/>
          <w:szCs w:val="36"/>
        </w:rPr>
      </w:pPr>
      <w:r>
        <w:rPr>
          <w:sz w:val="36"/>
          <w:szCs w:val="36"/>
        </w:rPr>
        <w:t>党员教育培训班主持词</w:t>
      </w:r>
    </w:p>
    <w:p w14:paraId="70758FEA">
      <w:pPr>
        <w:pStyle w:val="4"/>
      </w:pPr>
      <w:r>
        <w:t>一、开班仪式</w:t>
      </w:r>
    </w:p>
    <w:p w14:paraId="4371B9B0"/>
    <w:p w14:paraId="648BB1E7">
      <w:r>
        <w:t>尊敬的各位领导、各位党员同志：</w:t>
      </w:r>
      <w:r>
        <w:br w:type="textWrapping"/>
      </w:r>
    </w:p>
    <w:p w14:paraId="5F6BFC8F">
      <w:r>
        <w:t>大家上午好！</w:t>
      </w:r>
      <w:r>
        <w:br w:type="textWrapping"/>
      </w:r>
      <w:r>
        <w:t>为深入学习贯彻习近平新时代中国特色社会主义思想，进一步加强党员教育培训工作，不断提升党员政治素养和履职能力，根据年度党员教育培训计划，今天我们举办XXXX年度党员教育培训班。</w:t>
      </w:r>
      <w:r>
        <w:br w:type="textWrapping"/>
      </w:r>
      <w:r>
        <w:br w:type="textWrapping"/>
      </w:r>
      <w:r>
        <w:t>首先，我代表XXXX，对参加本次培训的各位领导、全体学员表示热烈欢迎！</w:t>
      </w:r>
      <w:r>
        <w:br w:type="textWrapping"/>
      </w:r>
      <w:r>
        <w:br w:type="textWrapping"/>
      </w:r>
      <w:r>
        <w:t>下面，介绍出席本次培训班的领导：XXXXXXXX。</w:t>
      </w:r>
      <w:r>
        <w:br w:type="textWrapping"/>
      </w:r>
      <w:r>
        <w:br w:type="textWrapping"/>
      </w:r>
      <w:r>
        <w:t>本次培训对象包括：XXXXXXXX。</w:t>
      </w:r>
      <w:r>
        <w:br w:type="textWrapping"/>
      </w:r>
      <w:r>
        <w:br w:type="textWrapping"/>
      </w:r>
      <w:r>
        <w:t>本次培训将围绕XXXXXXXX等课程开展，希望大家珍惜学习机会，坚持带着责任学、带着思考学、带着问题学，真正做到学有所思、学有所悟、学有所获。</w:t>
      </w:r>
      <w:r>
        <w:br w:type="textWrapping"/>
      </w:r>
      <w:r>
        <w:br w:type="textWrapping"/>
      </w:r>
      <w:r>
        <w:t>下面，我强调三点：</w:t>
      </w:r>
      <w:r>
        <w:br w:type="textWrapping"/>
      </w:r>
      <w:r>
        <w:t>一是提高政治站位，充分认识党员教育培训的重要意义。</w:t>
      </w:r>
      <w:r>
        <w:br w:type="textWrapping"/>
      </w:r>
      <w:r>
        <w:t>二是坚持学以致用，把学习成果转化为推动工作的实际成效。</w:t>
      </w:r>
      <w:r>
        <w:br w:type="textWrapping"/>
      </w:r>
      <w:r>
        <w:t>三是严守培训纪律，确保培训取得实效。</w:t>
      </w:r>
      <w:r>
        <w:br w:type="textWrapping"/>
      </w:r>
      <w:r>
        <w:br w:type="textWrapping"/>
      </w:r>
      <w:r>
        <w:t>下面，请XXXXXXXX作开班动员讲话，大家欢迎！</w:t>
      </w:r>
      <w:r>
        <w:br w:type="textWrapping"/>
      </w:r>
      <w:r>
        <w:t>（领导讲话）</w:t>
      </w:r>
      <w:r>
        <w:br w:type="textWrapping"/>
      </w:r>
      <w:r>
        <w:br w:type="textWrapping"/>
      </w:r>
      <w:r>
        <w:t>感谢XXXXXXXX的讲话。</w:t>
      </w:r>
      <w:r>
        <w:br w:type="textWrapping"/>
      </w:r>
      <w:r>
        <w:br w:type="textWrapping"/>
      </w:r>
      <w:r>
        <w:t>下面开始第一堂课程，请XXXXXXXX围绕《XXXXXXXX》进行授课，大家欢迎！</w:t>
      </w:r>
    </w:p>
    <w:p w14:paraId="43F72F7A">
      <w:pPr>
        <w:pStyle w:val="4"/>
      </w:pPr>
    </w:p>
    <w:p w14:paraId="3B629BE1">
      <w:pPr>
        <w:pStyle w:val="4"/>
      </w:pPr>
      <w:r>
        <w:t>二、课程结束主持词（通用）</w:t>
      </w:r>
    </w:p>
    <w:p w14:paraId="33972A86">
      <w:r>
        <w:t>让我们再次以热烈的掌声感谢XXX老师的精彩授课。</w:t>
      </w:r>
      <w:r>
        <w:br w:type="textWrapping"/>
      </w:r>
      <w:r>
        <w:br w:type="textWrapping"/>
      </w:r>
      <w:r>
        <w:t>刚才，XXX老师围绕《XXXXXXXX》进行了系统讲解，从XXXXXXXX、XXXXXXXX、XXXXXXXX等方面进行了深入阐释，内容丰富、重点突出、针对性强，对大家进一步提升政治理论水平和履职能力具有很强的指导意义，相信大家都深受启发、收获颇丰。</w:t>
      </w:r>
      <w:r>
        <w:br w:type="textWrapping"/>
      </w:r>
      <w:r>
        <w:br w:type="textWrapping"/>
      </w:r>
      <w:r>
        <w:t>希望大家认真消化吸收今天的学习内容，坚持学思用贯通、知信行统一，把学习成果真正转化为推动工作的思路举措和实际成效。</w:t>
      </w:r>
      <w:r>
        <w:br w:type="textWrapping"/>
      </w:r>
      <w:r>
        <w:br w:type="textWrapping"/>
      </w:r>
      <w:r>
        <w:t>今天上午（下午）的课程到此结束，请大家按照安排有序前往XXXXXXXX。</w:t>
      </w:r>
      <w:r>
        <w:br w:type="textWrapping"/>
      </w:r>
      <w:r>
        <w:br w:type="textWrapping"/>
      </w:r>
      <w:r>
        <w:t>下一堂课程将于XX:XX准时开始，请大家提前XX分钟签到入场。</w:t>
      </w:r>
      <w:r>
        <w:br w:type="textWrapping"/>
      </w:r>
      <w:r>
        <w:br w:type="textWrapping"/>
      </w:r>
      <w:r>
        <w:t>散会。</w:t>
      </w:r>
    </w:p>
    <w:p w14:paraId="64825AB0">
      <w:pPr>
        <w:pStyle w:val="4"/>
      </w:pPr>
    </w:p>
    <w:p w14:paraId="3D280856">
      <w:pPr>
        <w:pStyle w:val="4"/>
      </w:pPr>
      <w:bookmarkStart w:id="0" w:name="_GoBack"/>
      <w:bookmarkEnd w:id="0"/>
      <w:r>
        <w:t>三、结业主持词</w:t>
      </w:r>
    </w:p>
    <w:p w14:paraId="4808C15D">
      <w:r>
        <w:t>同志们，本次党员教育培训班圆满完成各项培训任务。</w:t>
      </w:r>
      <w:r>
        <w:br w:type="textWrapping"/>
      </w:r>
      <w:r>
        <w:br w:type="textWrapping"/>
      </w:r>
      <w:r>
        <w:t>本次培训围绕党的创新理论、党性教育、履职能力等内容进行了系统学习，希望大家把培训成果转化为履职尽责、担当作为的实际行动。</w:t>
      </w:r>
      <w:r>
        <w:br w:type="textWrapping"/>
      </w:r>
      <w:r>
        <w:br w:type="textWrapping"/>
      </w:r>
      <w:r>
        <w:t>最后，向各位授课老师表示衷心感谢！向全体学员表示感谢！</w:t>
      </w:r>
      <w:r>
        <w:br w:type="textWrapping"/>
      </w:r>
      <w:r>
        <w:br w:type="textWrapping"/>
      </w:r>
      <w:r>
        <w:t>下面，请全体人员合影留念（如有）。</w:t>
      </w:r>
      <w:r>
        <w:br w:type="textWrapping"/>
      </w:r>
      <w:r>
        <w:br w:type="textWrapping"/>
      </w:r>
      <w:r>
        <w:t>本次党员教育培训班圆满结束，谢谢大家！</w:t>
      </w:r>
    </w:p>
    <w:p w14:paraId="2000A847"/>
    <w:p w14:paraId="64CD83C0">
      <w:r>
        <w:rPr>
          <w:b/>
        </w:rPr>
        <w:t>【使用说明】</w:t>
      </w:r>
      <w:r>
        <w:t xml:space="preserve"> 本模板适用于党员教育培训班全过程主持，包括开班仪式、课程衔接和结业仪式。请根据实际替换文中“XXXX”“XXXXXXXX”等占位内容后使用。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2D1DB">
    <w:pPr>
      <w:pStyle w:val="24"/>
      <w:rPr>
        <w:color w:val="C0504D" w:themeColor="accent2"/>
        <w14:textFill>
          <w14:solidFill>
            <w14:schemeClr w14:val="accent2"/>
          </w14:solidFill>
        </w14:textFill>
      </w:rPr>
    </w:pPr>
    <w:r>
      <w:rPr>
        <w:rFonts w:ascii="微软雅黑" w:hAnsi="微软雅黑" w:eastAsia="微软雅黑"/>
        <w:color w:val="C0504D" w:themeColor="accent2"/>
        <w:sz w:val="20"/>
        <w14:textFill>
          <w14:solidFill>
            <w14:schemeClr w14:val="accent2"/>
          </w14:solidFill>
        </w14:textFill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7ED7B">
    <w:pPr>
      <w:pStyle w:val="25"/>
      <w:jc w:val="right"/>
      <w:rPr>
        <w:color w:val="C0504D" w:themeColor="accent2"/>
        <w:highlight w:val="none"/>
        <w14:textFill>
          <w14:solidFill>
            <w14:schemeClr w14:val="accent2"/>
          </w14:solidFill>
        </w14:textFill>
      </w:rPr>
    </w:pPr>
    <w:r>
      <w:rPr>
        <w:rFonts w:ascii="微软雅黑" w:hAnsi="微软雅黑" w:eastAsia="微软雅黑"/>
        <w:color w:val="C0504D" w:themeColor="accent2"/>
        <w:sz w:val="20"/>
        <w:highlight w:val="none"/>
        <w14:textFill>
          <w14:solidFill>
            <w14:schemeClr w14:val="accent2"/>
          </w14:solidFill>
        </w14:textFill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B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Theme="minorEastAsia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857</Words>
  <Characters>966</Characters>
  <Lines>0</Lines>
  <Paragraphs>0</Paragraphs>
  <TotalTime>1</TotalTime>
  <ScaleCrop>false</ScaleCrop>
  <LinksUpToDate>false</LinksUpToDate>
  <CharactersWithSpaces>967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我是被夸就会成长的类型</cp:lastModifiedBy>
  <dcterms:modified xsi:type="dcterms:W3CDTF">2026-07-13T16:06:27Z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eyJoZGlkIjoiMDJiZTNiMzEyOWU5N2M4ZmE5ZjJjMzE1ZDIxZjA3MjMiLCJ1c2VySWQiOiIxMTUzMTY5OTI5In0=</vt:lpwstr>
  </property>
  <property fmtid="{D5CDD505-2E9C-101B-9397-08002B2CF9AE}" pid="3" name="KSOProductBuildVer">
    <vt:lpwstr>2052-12.1.0.26391</vt:lpwstr>
  </property>
  <property fmtid="{D5CDD505-2E9C-101B-9397-08002B2CF9AE}" pid="4" name="ICV">
    <vt:lpwstr>737CBB2B201D40498FC509F970BA4D12_12</vt:lpwstr>
  </property>
</Properties>
</file>
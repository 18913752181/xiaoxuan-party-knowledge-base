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4D22B">
      <w:pPr>
        <w:pStyle w:val="3"/>
        <w:jc w:val="center"/>
      </w:pPr>
      <w:r>
        <w:t>关于举办XX年度党员教育培训班的通知</w:t>
      </w:r>
    </w:p>
    <w:p w14:paraId="3E0BC268">
      <w:r>
        <w:t>各党（总）支部：</w:t>
      </w:r>
    </w:p>
    <w:p w14:paraId="531CEA06">
      <w:r>
        <w:t>为深入贯彻落实《全国党员教育培训工作规划（2024—2028年）》，进一步加强党员教育培训工作，经研究，决定举办XXXX年度党员教育培训班。现将有关事项通知如下：</w:t>
      </w:r>
    </w:p>
    <w:p w14:paraId="2C4B1BC8">
      <w:pPr>
        <w:pStyle w:val="4"/>
      </w:pPr>
      <w:r>
        <w:t>一、培训时间、地点及内容</w:t>
      </w:r>
    </w:p>
    <w:p w14:paraId="2B157E0D">
      <w:r>
        <w:t>培训时间：XXXX年XX月XX日至XX月XX日</w:t>
      </w:r>
      <w:r>
        <w:br w:type="textWrapping"/>
      </w:r>
      <w:r>
        <w:t>培训地点：XXXXXXXX</w:t>
      </w:r>
      <w:r>
        <w:br w:type="textWrapping"/>
      </w:r>
      <w:r>
        <w:t>培训内容：</w:t>
      </w:r>
      <w:r>
        <w:br w:type="textWrapping"/>
      </w:r>
      <w:r>
        <w:t>第一讲：XXXXXXXX</w:t>
      </w:r>
      <w:r>
        <w:br w:type="textWrapping"/>
      </w:r>
      <w:r>
        <w:t>第二讲：XXXXXXXX</w:t>
      </w:r>
      <w:r>
        <w:br w:type="textWrapping"/>
      </w:r>
      <w:r>
        <w:t>第三讲：XXXXXXXX</w:t>
      </w:r>
    </w:p>
    <w:p w14:paraId="4FC758AB">
      <w:pPr>
        <w:pStyle w:val="4"/>
      </w:pPr>
      <w:r>
        <w:t>二、培训对象</w:t>
      </w:r>
    </w:p>
    <w:p w14:paraId="5EB59BDB">
      <w:r>
        <w:t>1.党支部书记</w:t>
      </w:r>
      <w:r>
        <w:br w:type="textWrapping"/>
      </w:r>
      <w:r>
        <w:t>2.党务工作者</w:t>
      </w:r>
      <w:r>
        <w:br w:type="textWrapping"/>
      </w:r>
      <w:r>
        <w:t>3.党员代表</w:t>
      </w:r>
      <w:r>
        <w:br w:type="textWrapping"/>
      </w:r>
      <w:r>
        <w:t>4.其他参训人员</w:t>
      </w:r>
    </w:p>
    <w:p w14:paraId="59949192">
      <w:pPr>
        <w:pStyle w:val="4"/>
      </w:pPr>
      <w:r>
        <w:t>三、有关要求</w:t>
      </w:r>
    </w:p>
    <w:p w14:paraId="005CC4CB">
      <w:r>
        <w:t>1.提前做好工作安排，准时参训。</w:t>
      </w:r>
      <w:r>
        <w:br w:type="textWrapping"/>
      </w:r>
      <w:r>
        <w:t>2.原则上不得请假，确需请假的按程序报批。</w:t>
      </w:r>
      <w:r>
        <w:br w:type="textWrapping"/>
      </w:r>
      <w:r>
        <w:t>3.遵守培训纪律。</w:t>
      </w:r>
      <w:r>
        <w:br w:type="textWrapping"/>
      </w:r>
      <w:r>
        <w:t>4.其他事项：XXXXXXXX。</w:t>
      </w:r>
    </w:p>
    <w:p w14:paraId="596A8BA9">
      <w:r>
        <w:t>联系人：XXXXXXXX</w:t>
      </w:r>
      <w:r>
        <w:br w:type="textWrapping"/>
      </w:r>
      <w:r>
        <w:t>联系电话：XXXXXXXX</w:t>
      </w:r>
    </w:p>
    <w:p w14:paraId="68573D5E">
      <w:r>
        <w:t>附件：党员教育培训日程表及参加人员名单</w:t>
      </w:r>
    </w:p>
    <w:p w14:paraId="25EA3A9F">
      <w:pPr>
        <w:jc w:val="right"/>
      </w:pPr>
      <w:r>
        <w:t>XXXX单位</w:t>
      </w:r>
      <w:r>
        <w:rPr>
          <w:rFonts w:hint="eastAsia" w:eastAsia="宋体"/>
          <w:lang w:val="en-US" w:eastAsia="zh-CN"/>
        </w:rPr>
        <w:t>/党组织</w:t>
      </w:r>
      <w:r>
        <w:br w:type="textWrapping"/>
      </w:r>
      <w:r>
        <w:t>XXXX年XX月XX日</w:t>
      </w:r>
    </w:p>
    <w:p w14:paraId="185371DD">
      <w:bookmarkStart w:id="0" w:name="_GoBack"/>
      <w:r>
        <w:t>【使用说明】本模板适用于举办党员教育培训班时印发通知，请根据实际填写培训时间、地点、课程安排、联系人等信息。</w:t>
      </w:r>
    </w:p>
    <w:bookmarkEnd w:id="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FB3EB">
    <w:pPr>
      <w:pStyle w:val="24"/>
      <w:jc w:val="left"/>
    </w:pPr>
    <w:r>
      <w:rPr>
        <w:rFonts w:ascii="微软雅黑" w:hAnsi="微软雅黑" w:eastAsia="微软雅黑"/>
        <w:color w:val="B48C00"/>
        <w:sz w:val="20"/>
      </w:rPr>
      <w:t>www.xiaoxuanvip.com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89678">
    <w:pPr>
      <w:pStyle w:val="25"/>
      <w:jc w:val="right"/>
    </w:pPr>
    <w:r>
      <w:rPr>
        <w:rFonts w:ascii="微软雅黑" w:hAnsi="微软雅黑" w:eastAsia="微软雅黑"/>
        <w:color w:val="B48C00"/>
        <w:sz w:val="20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CB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329</Words>
  <Characters>415</Characters>
  <Lines>0</Lines>
  <Paragraphs>0</Paragraphs>
  <TotalTime>1</TotalTime>
  <ScaleCrop>false</ScaleCrop>
  <LinksUpToDate>false</LinksUpToDate>
  <CharactersWithSpaces>415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我是被夸就会成长的类型</cp:lastModifiedBy>
  <dcterms:modified xsi:type="dcterms:W3CDTF">2026-07-13T14:42:24Z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eyJoZGlkIjoiMDJiZTNiMzEyOWU5N2M4ZmE5ZjJjMzE1ZDIxZjA3MjMiLCJ1c2VySWQiOiIxMTUzMTY5OTI5In0=</vt:lpwstr>
  </property>
  <property fmtid="{D5CDD505-2E9C-101B-9397-08002B2CF9AE}" pid="3" name="KSOProductBuildVer">
    <vt:lpwstr>2052-12.1.0.26391</vt:lpwstr>
  </property>
  <property fmtid="{D5CDD505-2E9C-101B-9397-08002B2CF9AE}" pid="4" name="ICV">
    <vt:lpwstr>ACCECDDBC1A348A2A9555116595A8FCE_13</vt:lpwstr>
  </property>
</Properties>
</file>
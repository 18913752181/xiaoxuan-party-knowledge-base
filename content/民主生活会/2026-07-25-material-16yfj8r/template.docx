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C0AC4">
      <w:pPr>
        <w:spacing w:after="360"/>
        <w:jc w:val="center"/>
      </w:pPr>
      <w:r>
        <w:rPr>
          <w:rFonts w:hint="eastAsia" w:ascii="方正小标宋简体" w:hAnsi="方正小标宋简体" w:eastAsia="方正小标宋简体"/>
          <w:sz w:val="44"/>
          <w:lang w:val="en-US" w:eastAsia="zh-CN"/>
        </w:rPr>
        <w:t>XX年度</w:t>
      </w:r>
      <w:r>
        <w:rPr>
          <w:rFonts w:ascii="方正小标宋简体" w:hAnsi="方正小标宋简体" w:eastAsia="方正小标宋简体"/>
          <w:sz w:val="44"/>
        </w:rPr>
        <w:t>党员领导干部民主生活会情况报告</w:t>
      </w:r>
    </w:p>
    <w:p w14:paraId="72971FFE">
      <w:pPr>
        <w:spacing w:before="0" w:after="0" w:line="560" w:lineRule="exact"/>
        <w:ind w:firstLine="0"/>
        <w:jc w:val="both"/>
      </w:pPr>
      <w:r>
        <w:t>[上级党组织或有关部门名称]</w:t>
      </w:r>
      <w:r>
        <w:rPr>
          <w:rFonts w:ascii="仿宋" w:hAnsi="仿宋" w:eastAsia="仿宋"/>
          <w:b w:val="0"/>
          <w:sz w:val="32"/>
        </w:rPr>
        <w:t>：</w:t>
      </w:r>
    </w:p>
    <w:p w14:paraId="016E3725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根据上级党组织部署要求，</w:t>
      </w:r>
      <w:r>
        <w:rPr>
          <w:rFonts w:hint="eastAsia"/>
          <w:b w:val="0"/>
          <w:sz w:val="32"/>
          <w:lang w:val="en-US" w:eastAsia="zh-CN"/>
        </w:rPr>
        <w:t>XX</w:t>
      </w:r>
      <w:r>
        <w:rPr>
          <w:rFonts w:hint="eastAsia"/>
          <w:b w:val="0"/>
          <w:sz w:val="32"/>
          <w:lang w:eastAsia="zh-CN"/>
        </w:rPr>
        <w:t>党委</w:t>
      </w:r>
      <w:r>
        <w:rPr>
          <w:rFonts w:ascii="仿宋" w:hAnsi="仿宋" w:eastAsia="仿宋"/>
          <w:b w:val="0"/>
          <w:sz w:val="32"/>
        </w:rPr>
        <w:t>认真做好各项准备工作，组织召开党员领导干部民主生活会。现将有关情况报告如下：</w:t>
      </w:r>
    </w:p>
    <w:p w14:paraId="004BD0F0">
      <w:pPr>
        <w:spacing w:before="120" w:after="40" w:line="560" w:lineRule="exact"/>
        <w:ind w:firstLine="0"/>
        <w:jc w:val="both"/>
      </w:pPr>
      <w:r>
        <w:rPr>
          <w:rFonts w:ascii="黑体" w:hAnsi="黑体" w:eastAsia="黑体"/>
          <w:b w:val="0"/>
          <w:sz w:val="32"/>
        </w:rPr>
        <w:t>一、会前准备情况</w:t>
      </w:r>
    </w:p>
    <w:p w14:paraId="19528712">
      <w:pPr>
        <w:spacing w:before="0" w:after="0" w:line="560" w:lineRule="exact"/>
        <w:ind w:firstLine="0"/>
        <w:jc w:val="both"/>
      </w:pPr>
      <w:r>
        <w:rPr>
          <w:rFonts w:ascii="楷体" w:hAnsi="楷体" w:eastAsia="楷体"/>
          <w:b/>
          <w:sz w:val="32"/>
        </w:rPr>
        <w:t>（一）加强组织领导，周密安排部署。</w:t>
      </w:r>
    </w:p>
    <w:p w14:paraId="6CB84CF9">
      <w:pPr>
        <w:spacing w:before="0" w:after="0" w:line="560" w:lineRule="exact"/>
        <w:ind w:firstLine="420"/>
        <w:jc w:val="both"/>
      </w:pPr>
      <w:r>
        <w:rPr>
          <w:rFonts w:hint="eastAsia"/>
          <w:b w:val="0"/>
          <w:sz w:val="32"/>
          <w:lang w:eastAsia="zh-CN"/>
        </w:rPr>
        <w:t>XX党委</w:t>
      </w:r>
      <w:r>
        <w:rPr>
          <w:rFonts w:ascii="仿宋" w:hAnsi="仿宋" w:eastAsia="仿宋"/>
          <w:b w:val="0"/>
          <w:sz w:val="32"/>
        </w:rPr>
        <w:t>把开好本次民主生活会作为一项重要政治任务，认真学习领会上级有关部署要求，研究制定会议方案，明确会议主题、方法步骤和工作要求，细化责任分工，统筹做好各项准备工作，确保会议规范有序开展。</w:t>
      </w:r>
    </w:p>
    <w:p w14:paraId="5634D347">
      <w:pPr>
        <w:spacing w:before="0" w:after="0" w:line="560" w:lineRule="exact"/>
        <w:ind w:firstLine="0"/>
        <w:jc w:val="both"/>
      </w:pPr>
      <w:r>
        <w:rPr>
          <w:rFonts w:ascii="楷体" w:hAnsi="楷体" w:eastAsia="楷体"/>
          <w:b/>
          <w:sz w:val="32"/>
        </w:rPr>
        <w:t>（二）深化理论学习，筑牢思想基础。</w:t>
      </w:r>
    </w:p>
    <w:p w14:paraId="6168C421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班子成员坚持集中学习与个人自学相结合，深入学习习近平新时代中国特色社会主义思想和党的重要会议精神，认真学习党章党规党纪以及党中央关于全面从严治党、作风建设等方面的重要部署。</w:t>
      </w:r>
      <w:r>
        <w:rPr>
          <w:rFonts w:hint="eastAsia"/>
          <w:b w:val="0"/>
          <w:sz w:val="32"/>
          <w:lang w:eastAsia="zh-CN"/>
        </w:rPr>
        <w:t>XX党委</w:t>
      </w:r>
      <w:r>
        <w:rPr>
          <w:rFonts w:ascii="仿宋" w:hAnsi="仿宋" w:eastAsia="仿宋"/>
          <w:b w:val="0"/>
          <w:sz w:val="32"/>
        </w:rPr>
        <w:t>理论学习中心组围绕会议主题开展专题学习研讨，班子成员联系思想和工作实际交流学习体会，进一步统一思想、深化认识，为开好民主生活会打牢思想基础。</w:t>
      </w:r>
    </w:p>
    <w:p w14:paraId="3D910CEE">
      <w:pPr>
        <w:spacing w:before="0" w:after="0" w:line="560" w:lineRule="exact"/>
        <w:ind w:firstLine="0"/>
        <w:jc w:val="both"/>
      </w:pPr>
      <w:r>
        <w:rPr>
          <w:rFonts w:ascii="楷体" w:hAnsi="楷体" w:eastAsia="楷体"/>
          <w:b/>
          <w:sz w:val="32"/>
        </w:rPr>
        <w:t>（三）广泛征求意见，全面查找问题。</w:t>
      </w:r>
    </w:p>
    <w:p w14:paraId="09A5AF41">
      <w:pPr>
        <w:spacing w:before="0" w:after="0" w:line="560" w:lineRule="exact"/>
        <w:ind w:firstLine="420"/>
        <w:jc w:val="both"/>
      </w:pPr>
      <w:r>
        <w:rPr>
          <w:rFonts w:hint="eastAsia"/>
          <w:b w:val="0"/>
          <w:sz w:val="32"/>
          <w:lang w:eastAsia="zh-CN"/>
        </w:rPr>
        <w:t>XX党委</w:t>
      </w:r>
      <w:r>
        <w:rPr>
          <w:rFonts w:ascii="仿宋" w:hAnsi="仿宋" w:eastAsia="仿宋"/>
          <w:b w:val="0"/>
          <w:sz w:val="32"/>
        </w:rPr>
        <w:t>坚持开门纳谏，通过座谈交流、书面征求、个别访谈等方式，广泛听取基层党组织、党员干部和职工群众的意见建议。对征集到的意见建议认真梳理、分类汇总，原汁原味向领导班子和班子成员反馈，为深入查摆问题、完善整改措施提供依据。</w:t>
      </w:r>
    </w:p>
    <w:p w14:paraId="203C7FC9">
      <w:pPr>
        <w:spacing w:before="0" w:after="0" w:line="560" w:lineRule="exact"/>
        <w:ind w:firstLine="0"/>
        <w:jc w:val="both"/>
      </w:pPr>
      <w:r>
        <w:rPr>
          <w:rFonts w:ascii="楷体" w:hAnsi="楷体" w:eastAsia="楷体"/>
          <w:b/>
          <w:sz w:val="32"/>
        </w:rPr>
        <w:t>（四）深入谈心谈话，凝聚思想共识。</w:t>
      </w:r>
    </w:p>
    <w:p w14:paraId="4E0C375F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领导班子成员之间，班子成员与分管部门主要负责同志之间、与本人组织关系所在党支部党员代表之间，认真开展谈心谈话。谈话坚持把问题谈开、把思想谈通、把意见谈实，既谈自身差距，也提醒对方不足，为开展批评和自我批评营造良好氛围。</w:t>
      </w:r>
    </w:p>
    <w:p w14:paraId="28E8E056">
      <w:pPr>
        <w:spacing w:before="0" w:after="0" w:line="560" w:lineRule="exact"/>
        <w:ind w:firstLine="0"/>
        <w:jc w:val="both"/>
      </w:pPr>
      <w:r>
        <w:rPr>
          <w:rFonts w:ascii="楷体" w:hAnsi="楷体" w:eastAsia="楷体"/>
          <w:b/>
          <w:sz w:val="32"/>
        </w:rPr>
        <w:t>（五）认真对照检查，深刻剖析根源。</w:t>
      </w:r>
    </w:p>
    <w:p w14:paraId="5E5ABE68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班子成员紧扣会议主题和上级明确的对照检查重点，主动把自己摆进去、把职责摆进去、把工作摆进去，结合征求意见、谈心谈话和反面典型案例，深入查摆突出问题，剖析思想根源，明确整改方向。</w:t>
      </w:r>
      <w:r>
        <w:rPr>
          <w:rFonts w:hint="eastAsia"/>
          <w:b w:val="0"/>
          <w:sz w:val="32"/>
          <w:lang w:eastAsia="zh-CN"/>
        </w:rPr>
        <w:t>XX党委</w:t>
      </w:r>
      <w:r>
        <w:rPr>
          <w:rFonts w:ascii="仿宋" w:hAnsi="仿宋" w:eastAsia="仿宋"/>
          <w:b w:val="0"/>
          <w:sz w:val="32"/>
        </w:rPr>
        <w:t>主要负责同志主持起草领导班子对照检查材料，并对班子成员个人发言提纲进行审阅把关。</w:t>
      </w:r>
    </w:p>
    <w:p w14:paraId="7C0A8463">
      <w:pPr>
        <w:spacing w:before="120" w:after="40" w:line="560" w:lineRule="exact"/>
        <w:ind w:firstLine="0"/>
        <w:jc w:val="both"/>
      </w:pPr>
      <w:r>
        <w:rPr>
          <w:rFonts w:ascii="黑体" w:hAnsi="黑体" w:eastAsia="黑体"/>
          <w:b w:val="0"/>
          <w:sz w:val="32"/>
        </w:rPr>
        <w:t>二、会议召开情况</w:t>
      </w:r>
    </w:p>
    <w:p w14:paraId="660288DB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在完成各项会前准备工作的基础上，</w:t>
      </w:r>
      <w:r>
        <w:rPr>
          <w:rFonts w:hint="eastAsia"/>
          <w:b w:val="0"/>
          <w:sz w:val="32"/>
          <w:lang w:eastAsia="zh-CN"/>
        </w:rPr>
        <w:t>XX党委</w:t>
      </w:r>
      <w:r>
        <w:rPr>
          <w:rFonts w:ascii="仿宋" w:hAnsi="仿宋" w:eastAsia="仿宋"/>
          <w:b w:val="0"/>
          <w:sz w:val="32"/>
        </w:rPr>
        <w:t>召开党员领导干部民主生活会，</w:t>
      </w:r>
      <w:r>
        <w:rPr>
          <w:rFonts w:hint="eastAsia"/>
          <w:b w:val="0"/>
          <w:sz w:val="32"/>
          <w:lang w:eastAsia="zh-CN"/>
        </w:rPr>
        <w:t>党委</w:t>
      </w:r>
      <w:r>
        <w:rPr>
          <w:rFonts w:hint="eastAsia"/>
          <w:b w:val="0"/>
          <w:sz w:val="32"/>
          <w:lang w:val="en-US" w:eastAsia="zh-CN"/>
        </w:rPr>
        <w:t>书记XX同志</w:t>
      </w:r>
      <w:r>
        <w:rPr>
          <w:rFonts w:ascii="仿宋" w:hAnsi="仿宋" w:eastAsia="仿宋"/>
          <w:b w:val="0"/>
          <w:sz w:val="32"/>
        </w:rPr>
        <w:t>主持会议，</w:t>
      </w:r>
      <w:r>
        <w:t>[上级党组织督导组或有关领导]</w:t>
      </w:r>
      <w:r>
        <w:rPr>
          <w:rFonts w:ascii="仿宋" w:hAnsi="仿宋" w:eastAsia="仿宋"/>
          <w:b w:val="0"/>
          <w:sz w:val="32"/>
        </w:rPr>
        <w:t>到会指导。</w:t>
      </w:r>
    </w:p>
    <w:p w14:paraId="1F78995D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会上，</w:t>
      </w:r>
      <w:r>
        <w:rPr>
          <w:rFonts w:hint="eastAsia"/>
          <w:b w:val="0"/>
          <w:sz w:val="32"/>
          <w:lang w:eastAsia="zh-CN"/>
        </w:rPr>
        <w:t>XX党委</w:t>
      </w:r>
      <w:r>
        <w:rPr>
          <w:rFonts w:ascii="仿宋" w:hAnsi="仿宋" w:eastAsia="仿宋"/>
          <w:b w:val="0"/>
          <w:sz w:val="32"/>
        </w:rPr>
        <w:t>主要负责同志代表领导班子作对照检查，通报上年度民主生活会整改落实情况、有关专项整改整治情况以及本次会议征求意见情况，重点查摆领导班子存在的突出问题，深刻剖析问题产生的原因，并提出整改方向和具体措施。</w:t>
      </w:r>
      <w:bookmarkStart w:id="0" w:name="_GoBack"/>
      <w:bookmarkEnd w:id="0"/>
    </w:p>
    <w:p w14:paraId="0A2E5B2A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随后，</w:t>
      </w:r>
      <w:r>
        <w:rPr>
          <w:rFonts w:hint="eastAsia"/>
          <w:b w:val="0"/>
          <w:sz w:val="32"/>
          <w:lang w:eastAsia="zh-CN"/>
        </w:rPr>
        <w:t>XX党委</w:t>
      </w:r>
      <w:r>
        <w:rPr>
          <w:rFonts w:ascii="仿宋" w:hAnsi="仿宋" w:eastAsia="仿宋"/>
          <w:b w:val="0"/>
          <w:sz w:val="32"/>
        </w:rPr>
        <w:t>主要负责同志带头作个人对照检查，班子成员逐一发言，认真检视自身问题，深入剖析思想根源，明确整改措施。班子成员之间坚持出于公心、实事求是，严肃开展批评和自我批评，做到自我批评正视问题、相互批评坦诚负责，达到了红脸出汗、排毒治病、增进团结、推动工作的目的。</w:t>
      </w:r>
    </w:p>
    <w:p w14:paraId="1E91304F">
      <w:pPr>
        <w:spacing w:before="0" w:after="0" w:line="560" w:lineRule="exact"/>
        <w:ind w:firstLine="420"/>
        <w:jc w:val="both"/>
      </w:pPr>
      <w:r>
        <w:t>[上级党组织督导组领导姓名、职务]</w:t>
      </w:r>
      <w:r>
        <w:rPr>
          <w:rFonts w:hint="eastAsia"/>
          <w:b w:val="0"/>
          <w:sz w:val="32"/>
          <w:lang w:val="en-US" w:eastAsia="zh-CN"/>
        </w:rPr>
        <w:t>XX同志代表</w:t>
      </w:r>
      <w:r>
        <w:rPr>
          <w:rFonts w:ascii="仿宋" w:hAnsi="仿宋" w:eastAsia="仿宋"/>
          <w:b w:val="0"/>
          <w:sz w:val="32"/>
        </w:rPr>
        <w:t>督导组对会议召开情况进行了点评，认为本次民主生活会准备较为充分、程序规范、主题鲜明，班子及成员能够紧扣会议要求认真开展对照检查和批评与自我批评，达到了统一思想、增进团结、改进作风、推动工作的预期效果。督导组强调，要持续提高政治站位，进一步压紧压实整改责任；要坚持问题导向，细化整改措施，明确责任分工和完成时限；要注重举一反三，把解决具体问题与完善制度机制结合起来，切实做好民主生活会“后半篇文章”。</w:t>
      </w:r>
    </w:p>
    <w:p w14:paraId="36BC71FF">
      <w:pPr>
        <w:spacing w:before="120" w:after="40" w:line="560" w:lineRule="exact"/>
        <w:ind w:firstLine="0"/>
        <w:jc w:val="both"/>
      </w:pPr>
      <w:r>
        <w:rPr>
          <w:rFonts w:ascii="黑体" w:hAnsi="黑体" w:eastAsia="黑体"/>
          <w:b w:val="0"/>
          <w:sz w:val="32"/>
        </w:rPr>
        <w:t>三、会议成效及下一步安排</w:t>
      </w:r>
    </w:p>
    <w:p w14:paraId="7448D36B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本次民主生活会严肃认真、求真务实，进一步统一了思想认识、明确了整改方向、增强了班子凝聚力和战斗力。下一步，</w:t>
      </w:r>
      <w:r>
        <w:rPr>
          <w:rFonts w:hint="eastAsia"/>
          <w:b w:val="0"/>
          <w:sz w:val="32"/>
          <w:lang w:eastAsia="zh-CN"/>
        </w:rPr>
        <w:t>XX党委</w:t>
      </w:r>
      <w:r>
        <w:rPr>
          <w:rFonts w:ascii="仿宋" w:hAnsi="仿宋" w:eastAsia="仿宋"/>
          <w:b w:val="0"/>
          <w:sz w:val="32"/>
        </w:rPr>
        <w:t>将坚持立行立改与长期整改相结合，针对查摆问题和相互批评意见，逐项制定整改清单，明确整改措施、责任主体和完成时限，实行闭环管理、跟踪问效。</w:t>
      </w:r>
    </w:p>
    <w:p w14:paraId="1E8CAB72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一是持续强化理论武装。坚持不懈用党的创新理论凝心铸魂，不断提高政治判断力、政治领悟力、政治执行力，切实把学习成果转化为推动工作的思路举措和实际成效。</w:t>
      </w:r>
    </w:p>
    <w:p w14:paraId="78779AF9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二是持续加强党性锻炼。严肃党内政治生活，严格落实民主集中制，认真履行全面从严治党责任，带头遵规守纪、廉洁自律，持续巩固风清气正的政治生态。</w:t>
      </w:r>
    </w:p>
    <w:p w14:paraId="4CDB2B6B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三是持续改进工作作风。牢固树立和践行正确政绩观，密切联系基层和群众，主动担当作为，着力解决工作中的难点堵点问题，推动各项任务落地见效。</w:t>
      </w:r>
    </w:p>
    <w:p w14:paraId="788C3C91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四是持续抓好整改落实。把问题整改与建章立制、推动发展结合起来，及时总结整改中的有效做法，完善制度机制，推动整改成果转化为提升治理能力和工作质效的实际成效。</w:t>
      </w:r>
    </w:p>
    <w:p w14:paraId="6A3CDEA2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32"/>
        </w:rPr>
        <w:t>特此报告。</w:t>
      </w:r>
    </w:p>
    <w:p w14:paraId="224721B6"/>
    <w:p w14:paraId="5686C577"/>
    <w:p w14:paraId="2E862EC3">
      <w:pPr>
        <w:spacing w:before="0" w:after="0" w:line="560" w:lineRule="exact"/>
        <w:ind w:firstLine="0"/>
        <w:jc w:val="right"/>
        <w:rPr>
          <w:rFonts w:hint="eastAsia" w:eastAsia="仿宋"/>
          <w:lang w:eastAsia="zh-CN"/>
        </w:rPr>
      </w:pPr>
      <w:r>
        <w:rPr>
          <w:rFonts w:hint="eastAsia"/>
          <w:b w:val="0"/>
          <w:sz w:val="32"/>
          <w:lang w:eastAsia="zh-CN"/>
        </w:rPr>
        <w:t>XX党委</w:t>
      </w:r>
    </w:p>
    <w:p w14:paraId="520B778A">
      <w:pPr>
        <w:spacing w:before="0" w:after="0" w:line="560" w:lineRule="exact"/>
        <w:ind w:firstLine="0"/>
        <w:jc w:val="right"/>
      </w:pPr>
      <w:r>
        <w:rPr>
          <w:rFonts w:ascii="仿宋" w:hAnsi="仿宋" w:eastAsia="仿宋"/>
          <w:b w:val="0"/>
          <w:sz w:val="32"/>
        </w:rPr>
        <w:t>年  月  日</w:t>
      </w:r>
    </w:p>
    <w:sectPr>
      <w:headerReference r:id="rId5" w:type="default"/>
      <w:footerReference r:id="rId6" w:type="default"/>
      <w:pgSz w:w="12240" w:h="15840"/>
      <w:pgMar w:top="1587" w:right="1474" w:bottom="1417" w:left="1587" w:header="720" w:footer="720" w:gutter="0"/>
      <w:pgNumType w:fmt="numberInDash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472F2C1-C755-4F9D-B65B-8F84C200FE2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BC1E0EFF-5AE1-4B5B-B4FE-5E866A0C037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4FB38E77-CC23-4EBA-8852-609DFC930CED}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CA96BD2A-A4BA-4C26-BC2D-441A68FEBB31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9185A64A-AF6E-4D8A-AAD9-A21D41759CB2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8A85E59B-B74F-4D65-82CD-91B12A7015C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0E00330B-0D6E-486B-93E9-31C897BEE4DC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AB2671BF-EFBC-4944-BFAD-A84163D29107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1795C">
    <w:pPr>
      <w:pStyle w:val="24"/>
      <w:jc w:val="left"/>
      <w:rPr>
        <w:color w:val="C0000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C00C61">
                          <w:pPr>
                            <w:pStyle w:val="24"/>
                            <w:rPr>
                              <w:rFonts w:hint="default" w:ascii="Arial" w:hAnsi="Arial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Arial" w:hAnsi="Arial" w:cs="Arial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C00C61">
                    <w:pPr>
                      <w:pStyle w:val="24"/>
                      <w:rPr>
                        <w:rFonts w:hint="default" w:ascii="Arial" w:hAnsi="Arial" w:cs="Arial"/>
                        <w:sz w:val="28"/>
                        <w:szCs w:val="28"/>
                      </w:rPr>
                    </w:pPr>
                    <w:r>
                      <w:rPr>
                        <w:rFonts w:hint="default" w:ascii="Arial" w:hAnsi="Arial" w:cs="Arial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Arial" w:hAnsi="Arial" w:cs="Arial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微软雅黑" w:hAnsi="微软雅黑" w:eastAsia="微软雅黑"/>
        <w:color w:val="C00000"/>
        <w:sz w:val="18"/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F4648">
    <w:pPr>
      <w:pStyle w:val="25"/>
      <w:jc w:val="right"/>
      <w:rPr>
        <w:color w:val="C00000"/>
      </w:rPr>
    </w:pPr>
    <w:r>
      <w:rPr>
        <w:rFonts w:ascii="微软雅黑" w:hAnsi="微软雅黑" w:eastAsia="微软雅黑"/>
        <w:color w:val="C00000"/>
        <w:sz w:val="18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860"/>
    <w:rsid w:val="00AA1D8D"/>
    <w:rsid w:val="00B47730"/>
    <w:rsid w:val="00CB0664"/>
    <w:rsid w:val="00FC693F"/>
    <w:rsid w:val="03232D8F"/>
    <w:rsid w:val="13513F41"/>
    <w:rsid w:val="1F923E71"/>
    <w:rsid w:val="23FC1BF1"/>
    <w:rsid w:val="3AD73D13"/>
    <w:rsid w:val="42CA554C"/>
    <w:rsid w:val="764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1726</Words>
  <Characters>1739</Characters>
  <Lines>0</Lines>
  <Paragraphs>0</Paragraphs>
  <TotalTime>0</TotalTime>
  <ScaleCrop>false</ScaleCrop>
  <LinksUpToDate>false</LinksUpToDate>
  <CharactersWithSpaces>1743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杨文轩</cp:lastModifiedBy>
  <dcterms:modified xsi:type="dcterms:W3CDTF">2026-07-25T06:21:05Z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1694FFD0C3E14CB8B16E658BE9496F7A_12</vt:lpwstr>
  </property>
</Properties>
</file>